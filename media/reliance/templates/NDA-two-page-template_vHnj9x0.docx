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071" w:rsidRDefault="00165E88">
      <w:pPr>
        <w:pStyle w:val="Title"/>
        <w:rPr>
          <w:rFonts w:ascii="Times New Roman Bold" w:hAnsi="Times New Roman Bold"/>
          <w:b/>
          <w:smallCaps/>
          <w:sz w:val="22"/>
          <w:szCs w:val="22"/>
        </w:rPr>
      </w:pPr>
      <w:r>
        <w:rPr>
          <w:b/>
          <w:smallCaps/>
          <w:sz w:val="22"/>
          <w:szCs w:val="22"/>
        </w:rPr>
        <w:t>Networks, Inc.</w:t>
      </w:r>
    </w:p>
    <w:p w:rsidR="00027071" w:rsidRDefault="00165E88">
      <w:pPr>
        <w:pStyle w:val="Title"/>
        <w:rPr>
          <w:rFonts w:ascii="Times New Roman Bold" w:hAnsi="Times New Roman Bold"/>
          <w:b/>
          <w:smallCaps/>
          <w:sz w:val="22"/>
          <w:szCs w:val="22"/>
        </w:rPr>
      </w:pPr>
      <w:r>
        <w:rPr>
          <w:rFonts w:ascii="Times New Roman Bold" w:hAnsi="Times New Roman Bold"/>
          <w:b/>
          <w:smallCaps/>
          <w:sz w:val="22"/>
          <w:szCs w:val="22"/>
        </w:rPr>
        <w:t>Confidentiality Agreement</w:t>
      </w:r>
    </w:p>
    <w:p w:rsidR="00027071" w:rsidRDefault="00165E88">
      <w:pPr>
        <w:spacing w:after="240"/>
        <w:ind w:firstLine="720"/>
        <w:jc w:val="both"/>
        <w:rPr>
          <w:sz w:val="22"/>
          <w:szCs w:val="22"/>
        </w:rPr>
      </w:pPr>
      <w:r>
        <w:rPr>
          <w:sz w:val="22"/>
          <w:szCs w:val="22"/>
        </w:rPr>
        <w:t>This Confidentiality Agreement (the “</w:t>
      </w:r>
      <w:r>
        <w:rPr>
          <w:b/>
          <w:sz w:val="22"/>
          <w:szCs w:val="22"/>
        </w:rPr>
        <w:t>Agreement</w:t>
      </w:r>
      <w:r>
        <w:rPr>
          <w:sz w:val="22"/>
          <w:szCs w:val="22"/>
        </w:rPr>
        <w:t xml:space="preserve">”) dated </w:t>
      </w:r>
      <w:proofErr w:type="gramStart"/>
      <w:r>
        <w:rPr>
          <w:sz w:val="22"/>
          <w:szCs w:val="22"/>
        </w:rPr>
        <w:t>{{</w:t>
      </w:r>
      <w:r>
        <w:rPr>
          <w:sz w:val="22"/>
          <w:szCs w:val="22"/>
          <w:lang w:val="en-IN"/>
        </w:rPr>
        <w:t xml:space="preserve"> </w:t>
      </w:r>
      <w:proofErr w:type="spellStart"/>
      <w:r w:rsidR="00C02B4E">
        <w:rPr>
          <w:sz w:val="22"/>
          <w:szCs w:val="22"/>
        </w:rPr>
        <w:t>Effective</w:t>
      </w:r>
      <w:proofErr w:type="gramEnd"/>
      <w:r w:rsidR="00C02B4E">
        <w:rPr>
          <w:sz w:val="22"/>
          <w:szCs w:val="22"/>
        </w:rPr>
        <w:t>_d</w:t>
      </w:r>
      <w:r>
        <w:rPr>
          <w:sz w:val="22"/>
          <w:szCs w:val="22"/>
        </w:rPr>
        <w:t>ate</w:t>
      </w:r>
      <w:r w:rsidR="009F079F">
        <w:rPr>
          <w:sz w:val="22"/>
          <w:szCs w:val="22"/>
        </w:rPr>
        <w:t>_date</w:t>
      </w:r>
      <w:proofErr w:type="spellEnd"/>
      <w:r>
        <w:rPr>
          <w:sz w:val="22"/>
          <w:szCs w:val="22"/>
          <w:lang w:val="en-IN"/>
        </w:rPr>
        <w:t xml:space="preserve"> </w:t>
      </w:r>
      <w:r>
        <w:rPr>
          <w:sz w:val="22"/>
          <w:szCs w:val="22"/>
        </w:rPr>
        <w:t>}} (the “</w:t>
      </w:r>
      <w:r>
        <w:rPr>
          <w:b/>
          <w:sz w:val="22"/>
          <w:szCs w:val="22"/>
        </w:rPr>
        <w:t>Effective Date</w:t>
      </w:r>
      <w:r>
        <w:rPr>
          <w:sz w:val="22"/>
          <w:szCs w:val="22"/>
        </w:rPr>
        <w:t>”), is made by and between {{</w:t>
      </w:r>
      <w:r>
        <w:rPr>
          <w:sz w:val="22"/>
          <w:szCs w:val="22"/>
          <w:lang w:val="en-IN"/>
        </w:rPr>
        <w:t xml:space="preserve"> </w:t>
      </w:r>
      <w:proofErr w:type="spellStart"/>
      <w:r w:rsidR="00C02B4E">
        <w:rPr>
          <w:sz w:val="22"/>
          <w:szCs w:val="22"/>
        </w:rPr>
        <w:t>Company_n</w:t>
      </w:r>
      <w:r>
        <w:rPr>
          <w:sz w:val="22"/>
          <w:szCs w:val="22"/>
        </w:rPr>
        <w:t>ame</w:t>
      </w:r>
      <w:r w:rsidR="009F079F">
        <w:rPr>
          <w:sz w:val="22"/>
          <w:szCs w:val="22"/>
        </w:rPr>
        <w:t>_string</w:t>
      </w:r>
      <w:proofErr w:type="spellEnd"/>
      <w:r>
        <w:rPr>
          <w:sz w:val="22"/>
          <w:szCs w:val="22"/>
          <w:lang w:val="en-IN"/>
        </w:rPr>
        <w:t xml:space="preserve"> </w:t>
      </w:r>
      <w:r>
        <w:rPr>
          <w:sz w:val="22"/>
          <w:szCs w:val="22"/>
        </w:rPr>
        <w:t>}}, a {{</w:t>
      </w:r>
      <w:r>
        <w:rPr>
          <w:sz w:val="22"/>
          <w:szCs w:val="22"/>
          <w:lang w:val="en-IN"/>
        </w:rPr>
        <w:t xml:space="preserve"> </w:t>
      </w:r>
      <w:proofErr w:type="spellStart"/>
      <w:r w:rsidR="00C02B4E">
        <w:rPr>
          <w:sz w:val="22"/>
          <w:szCs w:val="22"/>
        </w:rPr>
        <w:t>State_of_i</w:t>
      </w:r>
      <w:r>
        <w:rPr>
          <w:sz w:val="22"/>
          <w:szCs w:val="22"/>
        </w:rPr>
        <w:t>ncorporation</w:t>
      </w:r>
      <w:r w:rsidR="009F079F">
        <w:rPr>
          <w:sz w:val="22"/>
          <w:szCs w:val="22"/>
        </w:rPr>
        <w:t>_string</w:t>
      </w:r>
      <w:proofErr w:type="spellEnd"/>
      <w:r>
        <w:rPr>
          <w:sz w:val="22"/>
          <w:szCs w:val="22"/>
          <w:lang w:val="en-IN"/>
        </w:rPr>
        <w:t xml:space="preserve"> </w:t>
      </w:r>
      <w:r>
        <w:rPr>
          <w:sz w:val="22"/>
          <w:szCs w:val="22"/>
        </w:rPr>
        <w:t>}} corporation (the “</w:t>
      </w:r>
      <w:r>
        <w:rPr>
          <w:b/>
          <w:sz w:val="22"/>
          <w:szCs w:val="22"/>
        </w:rPr>
        <w:t>Company</w:t>
      </w:r>
      <w:r>
        <w:rPr>
          <w:sz w:val="22"/>
          <w:szCs w:val="22"/>
        </w:rPr>
        <w:t>”), and {{</w:t>
      </w:r>
      <w:r>
        <w:rPr>
          <w:sz w:val="22"/>
          <w:szCs w:val="22"/>
          <w:lang w:val="en-IN"/>
        </w:rPr>
        <w:t xml:space="preserve"> </w:t>
      </w:r>
      <w:proofErr w:type="spellStart"/>
      <w:r>
        <w:rPr>
          <w:sz w:val="22"/>
          <w:szCs w:val="22"/>
        </w:rPr>
        <w:t>Individual_party_name</w:t>
      </w:r>
      <w:r w:rsidR="009F079F">
        <w:rPr>
          <w:sz w:val="22"/>
          <w:szCs w:val="22"/>
        </w:rPr>
        <w:t>_string</w:t>
      </w:r>
      <w:proofErr w:type="spellEnd"/>
      <w:r>
        <w:rPr>
          <w:sz w:val="22"/>
          <w:szCs w:val="22"/>
          <w:lang w:val="en-IN"/>
        </w:rPr>
        <w:t xml:space="preserve"> </w:t>
      </w:r>
      <w:r>
        <w:rPr>
          <w:sz w:val="22"/>
          <w:szCs w:val="22"/>
        </w:rPr>
        <w:t>}} an individual residing at {{</w:t>
      </w:r>
      <w:r>
        <w:rPr>
          <w:sz w:val="22"/>
          <w:szCs w:val="22"/>
          <w:lang w:val="en-IN"/>
        </w:rPr>
        <w:t xml:space="preserve"> </w:t>
      </w:r>
      <w:proofErr w:type="spellStart"/>
      <w:r w:rsidR="00C02B4E">
        <w:rPr>
          <w:sz w:val="22"/>
          <w:szCs w:val="22"/>
        </w:rPr>
        <w:t>Street_address_of_i</w:t>
      </w:r>
      <w:r>
        <w:rPr>
          <w:sz w:val="22"/>
          <w:szCs w:val="22"/>
        </w:rPr>
        <w:t>ndividual_party</w:t>
      </w:r>
      <w:r w:rsidR="009F079F">
        <w:rPr>
          <w:sz w:val="22"/>
          <w:szCs w:val="22"/>
        </w:rPr>
        <w:t>_textarea</w:t>
      </w:r>
      <w:proofErr w:type="spellEnd"/>
      <w:r>
        <w:rPr>
          <w:sz w:val="22"/>
          <w:szCs w:val="22"/>
          <w:lang w:val="en-IN"/>
        </w:rPr>
        <w:t xml:space="preserve"> </w:t>
      </w:r>
      <w:r>
        <w:rPr>
          <w:sz w:val="22"/>
          <w:szCs w:val="22"/>
        </w:rPr>
        <w:t>}} (the “</w:t>
      </w:r>
      <w:r>
        <w:rPr>
          <w:b/>
          <w:sz w:val="22"/>
          <w:szCs w:val="22"/>
        </w:rPr>
        <w:t>Recipient</w:t>
      </w:r>
      <w:r>
        <w:rPr>
          <w:sz w:val="22"/>
          <w:szCs w:val="22"/>
        </w:rPr>
        <w:t>”).</w:t>
      </w:r>
    </w:p>
    <w:p w:rsidR="00027071" w:rsidRDefault="00165E88">
      <w:pPr>
        <w:pStyle w:val="Heading1"/>
        <w:jc w:val="both"/>
        <w:rPr>
          <w:sz w:val="22"/>
          <w:szCs w:val="22"/>
        </w:rPr>
      </w:pPr>
      <w:r>
        <w:rPr>
          <w:sz w:val="22"/>
          <w:szCs w:val="22"/>
          <w:u w:val="single"/>
        </w:rPr>
        <w:t>Background</w:t>
      </w:r>
      <w:r>
        <w:rPr>
          <w:sz w:val="22"/>
          <w:szCs w:val="22"/>
        </w:rPr>
        <w:t>.  The Company and the Recipient (the “</w:t>
      </w:r>
      <w:r>
        <w:rPr>
          <w:b/>
          <w:sz w:val="22"/>
          <w:szCs w:val="22"/>
        </w:rPr>
        <w:t>parties</w:t>
      </w:r>
      <w:r>
        <w:rPr>
          <w:sz w:val="22"/>
          <w:szCs w:val="22"/>
        </w:rP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certain of the Company’s trade secrets or confidential or proprietary information for the purposes of enabling the Recipient to evaluate the feasibility of such business relationship and to perform his or her obligations and exercise his or her rights under any such business relationship that is agreed to between the parties (the “</w:t>
      </w:r>
      <w:r>
        <w:rPr>
          <w:b/>
          <w:sz w:val="22"/>
          <w:szCs w:val="22"/>
        </w:rPr>
        <w:t>Purposes</w:t>
      </w:r>
      <w:r>
        <w:rPr>
          <w:sz w:val="22"/>
          <w:szCs w:val="22"/>
        </w:rPr>
        <w:t>”).  The parties have entered into this Agreement in order to assure the confidentiality of such trade secrets and confidential or proprietary information in accordance with the terms of this Agreement.</w:t>
      </w:r>
    </w:p>
    <w:p w:rsidR="00027071" w:rsidRDefault="00165E88">
      <w:pPr>
        <w:pStyle w:val="Heading1"/>
        <w:tabs>
          <w:tab w:val="left" w:pos="0"/>
        </w:tabs>
        <w:jc w:val="both"/>
        <w:rPr>
          <w:sz w:val="22"/>
          <w:szCs w:val="22"/>
        </w:rPr>
      </w:pPr>
      <w:r>
        <w:rPr>
          <w:sz w:val="22"/>
          <w:szCs w:val="22"/>
          <w:u w:val="single"/>
        </w:rPr>
        <w:t>Scope of Agreement</w:t>
      </w:r>
      <w:r>
        <w:rPr>
          <w:sz w:val="22"/>
          <w:szCs w:val="22"/>
        </w:rPr>
        <w:t>.  This Agreement shall apply to all Proprietary Information disclosed by the Company to the Recipient, whether before, on or after the date hereof.</w:t>
      </w:r>
    </w:p>
    <w:p w:rsidR="00027071" w:rsidRDefault="00165E88">
      <w:pPr>
        <w:pStyle w:val="Heading1"/>
        <w:jc w:val="both"/>
        <w:rPr>
          <w:sz w:val="22"/>
          <w:szCs w:val="22"/>
        </w:rPr>
      </w:pPr>
      <w:r>
        <w:rPr>
          <w:sz w:val="22"/>
          <w:szCs w:val="22"/>
          <w:u w:val="single"/>
        </w:rPr>
        <w:t>Proprietary Information</w:t>
      </w:r>
      <w:r>
        <w:rPr>
          <w:sz w:val="22"/>
          <w:szCs w:val="22"/>
        </w:rP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w:t>
      </w:r>
      <w:proofErr w:type="spellStart"/>
      <w:r>
        <w:rPr>
          <w:sz w:val="22"/>
          <w:szCs w:val="22"/>
        </w:rPr>
        <w:t>i</w:t>
      </w:r>
      <w:proofErr w:type="spellEnd"/>
      <w:r>
        <w:rPr>
          <w:sz w:val="22"/>
          <w:szCs w:val="22"/>
        </w:rPr>
        <w:t>) it would be apparent to a reasonable person, familiar with the Company’s business and the industry in which it operates, that such information is of a confidential or proprietary nature the maintenance of which is important to the Company or if (ii) the Company, within {{</w:t>
      </w:r>
      <w:r w:rsidR="00CA1F86">
        <w:rPr>
          <w:sz w:val="22"/>
          <w:szCs w:val="22"/>
        </w:rPr>
        <w:t xml:space="preserve"> </w:t>
      </w:r>
      <w:proofErr w:type="spellStart"/>
      <w:r>
        <w:rPr>
          <w:sz w:val="22"/>
          <w:szCs w:val="22"/>
        </w:rPr>
        <w:t>Disclosure_days</w:t>
      </w:r>
      <w:r w:rsidR="009F079F">
        <w:rPr>
          <w:sz w:val="22"/>
          <w:szCs w:val="22"/>
        </w:rPr>
        <w:t>_integer</w:t>
      </w:r>
      <w:proofErr w:type="spellEnd"/>
      <w:r w:rsidR="00CA1F86">
        <w:rPr>
          <w:sz w:val="22"/>
          <w:szCs w:val="22"/>
        </w:rPr>
        <w:t xml:space="preserve"> </w:t>
      </w:r>
      <w:r>
        <w:rPr>
          <w:sz w:val="22"/>
          <w:szCs w:val="22"/>
        </w:rPr>
        <w:t>}} days after such disclosure, delivers to the Recipient a written document or documents describing such Proprietary Information and referencing the place and date of such oral, visual or written disclosure.  In addition, the term “Proprietary Information” shall be deemed to include:  (a) any notes, analyses, compilations, studies, interpretations, memoranda or other documents prepared by the Recipient which contain, reflect or are based upon, in whole or in part, any Proprietary Information furnished to the Recipient pursuant hereto; and (b) the existence or status of, and any information concerning, the discussions between the parties concerning the possible establishment of a business relationship.</w:t>
      </w:r>
    </w:p>
    <w:p w:rsidR="00027071" w:rsidRDefault="00165E88">
      <w:pPr>
        <w:pStyle w:val="Heading1"/>
        <w:jc w:val="both"/>
        <w:rPr>
          <w:sz w:val="22"/>
          <w:szCs w:val="22"/>
        </w:rPr>
      </w:pPr>
      <w:r>
        <w:rPr>
          <w:sz w:val="22"/>
          <w:szCs w:val="22"/>
          <w:u w:val="single"/>
        </w:rPr>
        <w:t>Limitation on Obligations</w:t>
      </w:r>
      <w:r>
        <w:rPr>
          <w:sz w:val="22"/>
          <w:szCs w:val="22"/>
        </w:rPr>
        <w:t>.  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027071" w:rsidRDefault="00165E88">
      <w:pPr>
        <w:pStyle w:val="Heading2"/>
        <w:jc w:val="both"/>
        <w:rPr>
          <w:sz w:val="22"/>
          <w:szCs w:val="22"/>
        </w:rPr>
      </w:pPr>
      <w:r>
        <w:rPr>
          <w:sz w:val="22"/>
          <w:szCs w:val="22"/>
        </w:rPr>
        <w:t>is generally known to the public at the time of disclosure or becomes generally known without the Recipient violating this Agreement;</w:t>
      </w:r>
    </w:p>
    <w:p w:rsidR="00027071" w:rsidRDefault="00165E88">
      <w:pPr>
        <w:pStyle w:val="Heading2"/>
        <w:jc w:val="both"/>
        <w:rPr>
          <w:sz w:val="22"/>
          <w:szCs w:val="22"/>
        </w:rPr>
      </w:pPr>
      <w:r>
        <w:rPr>
          <w:sz w:val="22"/>
          <w:szCs w:val="22"/>
        </w:rPr>
        <w:t>is in the Recipient’s possession at the time of disclosure otherwise than as a result of Recipient’s breach of any legal obligation;</w:t>
      </w:r>
    </w:p>
    <w:p w:rsidR="00027071" w:rsidRDefault="00165E88">
      <w:pPr>
        <w:pStyle w:val="Heading2"/>
        <w:jc w:val="both"/>
        <w:rPr>
          <w:sz w:val="22"/>
          <w:szCs w:val="22"/>
        </w:rPr>
      </w:pPr>
      <w:r>
        <w:rPr>
          <w:sz w:val="22"/>
          <w:szCs w:val="22"/>
        </w:rPr>
        <w:lastRenderedPageBreak/>
        <w:t>becomes known to the Recipient through disclosure by sources other than the Company having the legal right to disclose such Proprietary Information; or</w:t>
      </w:r>
    </w:p>
    <w:p w:rsidR="00027071" w:rsidRDefault="00165E88">
      <w:pPr>
        <w:pStyle w:val="Heading2"/>
        <w:jc w:val="both"/>
        <w:rPr>
          <w:sz w:val="22"/>
          <w:szCs w:val="22"/>
        </w:rPr>
      </w:pPr>
      <w:r>
        <w:rPr>
          <w:sz w:val="22"/>
          <w:szCs w:val="22"/>
        </w:rPr>
        <w:t>is independently developed by the Recipient without reference to or reliance upon the Proprietary Information.</w:t>
      </w:r>
    </w:p>
    <w:p w:rsidR="00027071" w:rsidRDefault="00165E88">
      <w:pPr>
        <w:pStyle w:val="Heading1"/>
        <w:jc w:val="both"/>
        <w:rPr>
          <w:sz w:val="22"/>
          <w:szCs w:val="22"/>
        </w:rPr>
      </w:pPr>
      <w:r>
        <w:rPr>
          <w:sz w:val="22"/>
          <w:szCs w:val="22"/>
          <w:u w:val="single"/>
        </w:rPr>
        <w:t>Term and Termination</w:t>
      </w:r>
      <w:r>
        <w:rPr>
          <w:sz w:val="22"/>
          <w:szCs w:val="22"/>
        </w:rPr>
        <w:t xml:space="preserve">.  This Agreement is effective as of the Effective Date and shall continue in full force and effect until the </w:t>
      </w:r>
      <w:proofErr w:type="gramStart"/>
      <w:r>
        <w:rPr>
          <w:sz w:val="22"/>
          <w:szCs w:val="22"/>
        </w:rPr>
        <w:t>{{</w:t>
      </w:r>
      <w:r>
        <w:rPr>
          <w:sz w:val="22"/>
          <w:szCs w:val="22"/>
          <w:lang w:val="en-IN"/>
        </w:rPr>
        <w:t xml:space="preserve"> </w:t>
      </w:r>
      <w:proofErr w:type="spellStart"/>
      <w:r w:rsidR="009F079F">
        <w:rPr>
          <w:sz w:val="22"/>
          <w:szCs w:val="22"/>
        </w:rPr>
        <w:t>Duration</w:t>
      </w:r>
      <w:proofErr w:type="gramEnd"/>
      <w:r w:rsidR="009F079F">
        <w:rPr>
          <w:sz w:val="22"/>
          <w:szCs w:val="22"/>
        </w:rPr>
        <w:t>_of_contract_years_string</w:t>
      </w:r>
      <w:proofErr w:type="spellEnd"/>
      <w:r>
        <w:rPr>
          <w:sz w:val="22"/>
          <w:szCs w:val="22"/>
          <w:lang w:val="en-IN"/>
        </w:rPr>
        <w:t xml:space="preserve"> </w:t>
      </w:r>
      <w:r>
        <w:rPr>
          <w:sz w:val="22"/>
          <w:szCs w:val="22"/>
        </w:rPr>
        <w:t>}} ({{</w:t>
      </w:r>
      <w:r>
        <w:rPr>
          <w:sz w:val="22"/>
          <w:szCs w:val="22"/>
          <w:lang w:val="en-IN"/>
        </w:rPr>
        <w:t xml:space="preserve"> </w:t>
      </w:r>
      <w:proofErr w:type="spellStart"/>
      <w:r w:rsidR="009F079F">
        <w:rPr>
          <w:sz w:val="22"/>
          <w:szCs w:val="22"/>
        </w:rPr>
        <w:t>Duration_of_contract_years_integer</w:t>
      </w:r>
      <w:proofErr w:type="spellEnd"/>
      <w:r>
        <w:rPr>
          <w:sz w:val="22"/>
          <w:szCs w:val="22"/>
          <w:lang w:val="en-IN"/>
        </w:rPr>
        <w:t xml:space="preserve"> </w:t>
      </w:r>
      <w:r>
        <w:rPr>
          <w:sz w:val="22"/>
          <w:szCs w:val="22"/>
        </w:rPr>
        <w:t xml:space="preserve">}}) year anniversary thereof.  Either party may terminate this Agreement, for any reason or for no reason, upon </w:t>
      </w:r>
      <w:proofErr w:type="gramStart"/>
      <w:r>
        <w:rPr>
          <w:sz w:val="22"/>
          <w:szCs w:val="22"/>
        </w:rPr>
        <w:t>{{</w:t>
      </w:r>
      <w:r>
        <w:rPr>
          <w:sz w:val="22"/>
          <w:szCs w:val="22"/>
          <w:lang w:val="en-IN"/>
        </w:rPr>
        <w:t xml:space="preserve"> </w:t>
      </w:r>
      <w:proofErr w:type="spellStart"/>
      <w:r w:rsidR="00C02B4E">
        <w:rPr>
          <w:sz w:val="22"/>
          <w:szCs w:val="22"/>
        </w:rPr>
        <w:t>Termination</w:t>
      </w:r>
      <w:proofErr w:type="gramEnd"/>
      <w:r w:rsidR="00C02B4E">
        <w:rPr>
          <w:sz w:val="22"/>
          <w:szCs w:val="22"/>
        </w:rPr>
        <w:t>_notice_d</w:t>
      </w:r>
      <w:r w:rsidR="009F079F">
        <w:rPr>
          <w:sz w:val="22"/>
          <w:szCs w:val="22"/>
        </w:rPr>
        <w:t>ays_integer</w:t>
      </w:r>
      <w:proofErr w:type="spellEnd"/>
      <w:r>
        <w:rPr>
          <w:sz w:val="22"/>
          <w:szCs w:val="22"/>
          <w:lang w:val="en-IN"/>
        </w:rPr>
        <w:t xml:space="preserve"> </w:t>
      </w:r>
      <w:r>
        <w:rPr>
          <w:sz w:val="22"/>
          <w:szCs w:val="22"/>
        </w:rPr>
        <w:t>}}  days prior written notice to the other party.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p>
    <w:p w:rsidR="00027071" w:rsidRDefault="00165E88">
      <w:pPr>
        <w:pStyle w:val="Heading1"/>
        <w:keepNext/>
        <w:jc w:val="both"/>
        <w:rPr>
          <w:sz w:val="22"/>
          <w:szCs w:val="22"/>
        </w:rPr>
      </w:pPr>
      <w:r>
        <w:rPr>
          <w:sz w:val="22"/>
          <w:szCs w:val="22"/>
          <w:u w:val="single"/>
        </w:rPr>
        <w:t>Miscellaneous</w:t>
      </w:r>
      <w:r>
        <w:rPr>
          <w:sz w:val="22"/>
          <w:szCs w:val="22"/>
        </w:rPr>
        <w:t>.</w:t>
      </w:r>
    </w:p>
    <w:p w:rsidR="00027071" w:rsidRDefault="00165E88">
      <w:pPr>
        <w:pStyle w:val="Heading2"/>
        <w:jc w:val="both"/>
        <w:rPr>
          <w:sz w:val="22"/>
          <w:szCs w:val="22"/>
        </w:rPr>
      </w:pPr>
      <w:r>
        <w:rPr>
          <w:sz w:val="22"/>
          <w:szCs w:val="22"/>
        </w:rP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027071" w:rsidRDefault="00165E88">
      <w:pPr>
        <w:pStyle w:val="Heading2"/>
        <w:jc w:val="both"/>
        <w:rPr>
          <w:sz w:val="22"/>
          <w:szCs w:val="22"/>
        </w:rPr>
      </w:pPr>
      <w:r>
        <w:rPr>
          <w:sz w:val="22"/>
          <w:szCs w:val="22"/>
        </w:rPr>
        <w:t>This Agreement will be binding upon and inure to the benefit of the parties and their respective heirs, successors and assigns.</w:t>
      </w:r>
    </w:p>
    <w:p w:rsidR="00027071" w:rsidRDefault="00165E88">
      <w:pPr>
        <w:pStyle w:val="Heading2"/>
        <w:jc w:val="both"/>
        <w:rPr>
          <w:sz w:val="22"/>
          <w:szCs w:val="22"/>
        </w:rPr>
      </w:pPr>
      <w:r>
        <w:rPr>
          <w:sz w:val="22"/>
          <w:szCs w:val="22"/>
        </w:rPr>
        <w:t>This Agreement shall be construed and interpreted in accordance with the internal laws of the State of California, without giving effect to the principles of conflicts of law thereof.</w:t>
      </w:r>
    </w:p>
    <w:p w:rsidR="00C02B4E" w:rsidRDefault="00165E88" w:rsidP="00C02B4E">
      <w:pPr>
        <w:spacing w:after="240"/>
        <w:ind w:firstLine="720"/>
        <w:jc w:val="both"/>
        <w:rPr>
          <w:sz w:val="22"/>
          <w:szCs w:val="22"/>
        </w:rPr>
      </w:pPr>
      <w:r>
        <w:rPr>
          <w:sz w:val="22"/>
          <w:szCs w:val="22"/>
        </w:rPr>
        <w:t>IN WITNESS WHEREOF, the parties hereto have executed the Confidentiality Agreement as of the day and year first set forth above.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06"/>
      </w:tblGrid>
      <w:tr w:rsidR="00C02B4E" w:rsidTr="00E86959">
        <w:trPr>
          <w:trHeight w:val="699"/>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 </w:t>
            </w:r>
            <w:proofErr w:type="spellStart"/>
            <w:r>
              <w:rPr>
                <w:sz w:val="22"/>
                <w:szCs w:val="22"/>
                <w:lang w:eastAsia="zh-CN" w:bidi="ar"/>
              </w:rPr>
              <w:t>Company_name</w:t>
            </w:r>
            <w:r w:rsidR="009F079F">
              <w:rPr>
                <w:sz w:val="22"/>
                <w:szCs w:val="22"/>
                <w:lang w:eastAsia="zh-CN" w:bidi="ar"/>
              </w:rPr>
              <w:t>_string</w:t>
            </w:r>
            <w:proofErr w:type="spellEnd"/>
            <w:r>
              <w:rPr>
                <w:sz w:val="22"/>
                <w:szCs w:val="22"/>
                <w:lang w:eastAsia="zh-CN" w:bidi="ar"/>
              </w:rPr>
              <w:t xml:space="preserve"> }}</w:t>
            </w:r>
          </w:p>
        </w:tc>
        <w:tc>
          <w:tcPr>
            <w:tcW w:w="4506" w:type="dxa"/>
            <w:shd w:val="clear" w:color="auto" w:fill="auto"/>
            <w:vAlign w:val="center"/>
          </w:tcPr>
          <w:p w:rsidR="00C02B4E" w:rsidRDefault="00C02B4E" w:rsidP="00E86959">
            <w:pPr>
              <w:jc w:val="left"/>
            </w:pPr>
            <w:r>
              <w:rPr>
                <w:rFonts w:eastAsia="Malgun Gothic"/>
                <w:b/>
                <w:sz w:val="22"/>
                <w:szCs w:val="22"/>
                <w:lang w:eastAsia="zh-CN" w:bidi="ar"/>
              </w:rPr>
              <w:t>RECIPIENT</w:t>
            </w:r>
            <w:bookmarkStart w:id="0" w:name="_GoBack"/>
            <w:bookmarkEnd w:id="0"/>
          </w:p>
        </w:tc>
      </w:tr>
      <w:tr w:rsidR="00C02B4E" w:rsidTr="00E86959">
        <w:trPr>
          <w:trHeight w:val="711"/>
        </w:trPr>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By:</w:t>
            </w:r>
          </w:p>
        </w:tc>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By:</w:t>
            </w:r>
          </w:p>
        </w:tc>
      </w:tr>
      <w:tr w:rsidR="00C02B4E" w:rsidTr="00E86959">
        <w:trPr>
          <w:trHeight w:val="547"/>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Name: {{ </w:t>
            </w:r>
            <w:proofErr w:type="spellStart"/>
            <w:r>
              <w:rPr>
                <w:sz w:val="22"/>
                <w:szCs w:val="22"/>
                <w:lang w:eastAsia="zh-CN" w:bidi="ar"/>
              </w:rPr>
              <w:t>Company_signatory_name</w:t>
            </w:r>
            <w:r w:rsidR="009F079F">
              <w:rPr>
                <w:sz w:val="22"/>
                <w:szCs w:val="22"/>
                <w:lang w:eastAsia="zh-CN" w:bidi="ar"/>
              </w:rPr>
              <w:t>_string</w:t>
            </w:r>
            <w:proofErr w:type="spellEnd"/>
            <w:r>
              <w:rPr>
                <w:sz w:val="22"/>
                <w:szCs w:val="22"/>
                <w:lang w:eastAsia="zh-CN" w:bidi="ar"/>
              </w:rPr>
              <w:t xml:space="preserve"> }}</w:t>
            </w:r>
          </w:p>
        </w:tc>
        <w:tc>
          <w:tcPr>
            <w:tcW w:w="4506" w:type="dxa"/>
            <w:shd w:val="clear" w:color="auto" w:fill="auto"/>
            <w:vAlign w:val="center"/>
          </w:tcPr>
          <w:p w:rsidR="00C02B4E" w:rsidRDefault="00C02B4E" w:rsidP="00E86959">
            <w:pPr>
              <w:jc w:val="left"/>
            </w:pPr>
            <w:r>
              <w:rPr>
                <w:sz w:val="22"/>
                <w:szCs w:val="22"/>
                <w:lang w:eastAsia="zh-CN" w:bidi="ar"/>
              </w:rPr>
              <w:t>Name</w:t>
            </w:r>
            <w:r>
              <w:rPr>
                <w:rFonts w:eastAsia="Malgun Gothic"/>
                <w:sz w:val="22"/>
                <w:szCs w:val="22"/>
                <w:lang w:eastAsia="zh-CN" w:bidi="ar"/>
              </w:rPr>
              <w:t xml:space="preserve">: </w:t>
            </w:r>
            <w:r>
              <w:rPr>
                <w:sz w:val="22"/>
                <w:szCs w:val="22"/>
                <w:lang w:eastAsia="zh-CN" w:bidi="ar"/>
              </w:rPr>
              <w:t xml:space="preserve">{{ </w:t>
            </w:r>
            <w:proofErr w:type="spellStart"/>
            <w:r>
              <w:rPr>
                <w:sz w:val="22"/>
                <w:szCs w:val="22"/>
                <w:lang w:eastAsia="zh-CN" w:bidi="ar"/>
              </w:rPr>
              <w:t>Individual_party_name</w:t>
            </w:r>
            <w:r w:rsidR="009F079F">
              <w:rPr>
                <w:sz w:val="22"/>
                <w:szCs w:val="22"/>
                <w:lang w:eastAsia="zh-CN" w:bidi="ar"/>
              </w:rPr>
              <w:t>_string</w:t>
            </w:r>
            <w:proofErr w:type="spellEnd"/>
            <w:r>
              <w:rPr>
                <w:sz w:val="22"/>
                <w:szCs w:val="22"/>
                <w:lang w:eastAsia="zh-CN" w:bidi="ar"/>
              </w:rPr>
              <w:t xml:space="preserve"> }}</w:t>
            </w:r>
          </w:p>
        </w:tc>
      </w:tr>
      <w:tr w:rsidR="00C02B4E" w:rsidTr="00E86959">
        <w:trPr>
          <w:trHeight w:val="413"/>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Title: {{ </w:t>
            </w:r>
            <w:proofErr w:type="spellStart"/>
            <w:r>
              <w:rPr>
                <w:sz w:val="22"/>
                <w:szCs w:val="22"/>
                <w:lang w:eastAsia="zh-CN" w:bidi="ar"/>
              </w:rPr>
              <w:t>Title_of_company_signatory</w:t>
            </w:r>
            <w:r w:rsidR="009F079F">
              <w:rPr>
                <w:sz w:val="22"/>
                <w:szCs w:val="22"/>
                <w:lang w:eastAsia="zh-CN" w:bidi="ar"/>
              </w:rPr>
              <w:t>_string</w:t>
            </w:r>
            <w:proofErr w:type="spellEnd"/>
            <w:r>
              <w:rPr>
                <w:sz w:val="22"/>
                <w:szCs w:val="22"/>
                <w:lang w:eastAsia="zh-CN" w:bidi="ar"/>
              </w:rPr>
              <w:t xml:space="preserve"> }}</w:t>
            </w:r>
          </w:p>
        </w:tc>
        <w:tc>
          <w:tcPr>
            <w:tcW w:w="4506" w:type="dxa"/>
            <w:shd w:val="clear" w:color="auto" w:fill="auto"/>
            <w:vAlign w:val="center"/>
          </w:tcPr>
          <w:p w:rsidR="00C02B4E" w:rsidRDefault="00C02B4E" w:rsidP="00E86959">
            <w:pPr>
              <w:pStyle w:val="NormalWeb"/>
              <w:jc w:val="left"/>
              <w:rPr>
                <w:sz w:val="22"/>
                <w:szCs w:val="22"/>
              </w:rPr>
            </w:pPr>
            <w:r>
              <w:rPr>
                <w:sz w:val="22"/>
                <w:szCs w:val="22"/>
                <w:lang w:eastAsia="zh-CN" w:bidi="ar"/>
              </w:rPr>
              <w:t xml:space="preserve">Title: {{ </w:t>
            </w:r>
            <w:proofErr w:type="spellStart"/>
            <w:r>
              <w:rPr>
                <w:sz w:val="22"/>
                <w:szCs w:val="22"/>
                <w:lang w:eastAsia="zh-CN" w:bidi="ar"/>
              </w:rPr>
              <w:t>Title_of_individual</w:t>
            </w:r>
            <w:r w:rsidR="009F079F">
              <w:rPr>
                <w:sz w:val="22"/>
                <w:szCs w:val="22"/>
                <w:lang w:eastAsia="zh-CN" w:bidi="ar"/>
              </w:rPr>
              <w:t>_string</w:t>
            </w:r>
            <w:proofErr w:type="spellEnd"/>
            <w:r>
              <w:rPr>
                <w:sz w:val="22"/>
                <w:szCs w:val="22"/>
                <w:lang w:eastAsia="zh-CN" w:bidi="ar"/>
              </w:rPr>
              <w:t xml:space="preserve"> }}</w:t>
            </w:r>
          </w:p>
        </w:tc>
      </w:tr>
    </w:tbl>
    <w:p w:rsidR="00027071" w:rsidRDefault="00027071" w:rsidP="00C02B4E">
      <w:pPr>
        <w:spacing w:after="240"/>
        <w:jc w:val="both"/>
        <w:rPr>
          <w:sz w:val="22"/>
          <w:szCs w:val="22"/>
          <w:lang w:val="en-IN"/>
        </w:rPr>
      </w:pPr>
    </w:p>
    <w:sectPr w:rsidR="00027071" w:rsidSect="00C02B4E">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CDB" w:rsidRDefault="00055CDB">
      <w:r>
        <w:separator/>
      </w:r>
    </w:p>
  </w:endnote>
  <w:endnote w:type="continuationSeparator" w:id="0">
    <w:p w:rsidR="00055CDB" w:rsidRDefault="000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165E88">
    <w:pPr>
      <w:pStyle w:val="Footer"/>
      <w:jc w:val="center"/>
      <w:rPr>
        <w:b/>
        <w:caps/>
        <w:sz w:val="20"/>
        <w:szCs w:val="20"/>
      </w:rPr>
    </w:pPr>
    <w:r>
      <w:rPr>
        <w:b/>
        <w:caps/>
        <w:sz w:val="20"/>
        <w:szCs w:val="20"/>
      </w:rPr>
      <w:t>Signature Page to Confidentiality Agreement</w:t>
    </w:r>
  </w:p>
  <w:p w:rsidR="00027071" w:rsidRDefault="00165E88">
    <w:pPr>
      <w:pStyle w:val="Footer"/>
      <w:rPr>
        <w:b/>
        <w:caps/>
        <w:sz w:val="20"/>
        <w:szCs w:val="20"/>
      </w:rPr>
    </w:pPr>
    <w:r>
      <w:rPr>
        <w:b/>
        <w:caps/>
        <w:sz w:val="18"/>
        <w:szCs w:val="20"/>
      </w:rPr>
      <w:fldChar w:fldCharType="begin"/>
    </w:r>
    <w:r>
      <w:rPr>
        <w:b/>
        <w:caps/>
        <w:sz w:val="18"/>
        <w:szCs w:val="20"/>
      </w:rPr>
      <w:instrText xml:space="preserve"> IF "</w:instrText>
    </w:r>
    <w:r>
      <w:rPr>
        <w:b/>
        <w:caps/>
        <w:sz w:val="18"/>
        <w:szCs w:val="20"/>
      </w:rPr>
      <w:fldChar w:fldCharType="begin"/>
    </w:r>
    <w:r>
      <w:rPr>
        <w:b/>
        <w:caps/>
        <w:sz w:val="18"/>
        <w:szCs w:val="20"/>
      </w:rPr>
      <w:instrText xml:space="preserve"> DOCVARIABLE "SWDocIDLocation" </w:instrText>
    </w:r>
    <w:r>
      <w:rPr>
        <w:b/>
        <w:caps/>
        <w:sz w:val="18"/>
        <w:szCs w:val="20"/>
      </w:rPr>
      <w:fldChar w:fldCharType="separate"/>
    </w:r>
    <w:r>
      <w:rPr>
        <w:b/>
        <w:caps/>
        <w:sz w:val="18"/>
        <w:szCs w:val="20"/>
      </w:rPr>
      <w:instrText>1</w:instrText>
    </w:r>
    <w:r>
      <w:rPr>
        <w:b/>
        <w:caps/>
        <w:sz w:val="18"/>
        <w:szCs w:val="20"/>
      </w:rPr>
      <w:fldChar w:fldCharType="end"/>
    </w:r>
    <w:r>
      <w:rPr>
        <w:b/>
        <w:caps/>
        <w:sz w:val="18"/>
        <w:szCs w:val="20"/>
      </w:rPr>
      <w:instrText>" = "1" "</w:instrText>
    </w:r>
    <w:r>
      <w:rPr>
        <w:b/>
        <w:caps/>
        <w:sz w:val="18"/>
        <w:szCs w:val="20"/>
      </w:rPr>
      <w:fldChar w:fldCharType="begin"/>
    </w:r>
    <w:r>
      <w:rPr>
        <w:b/>
        <w:caps/>
        <w:sz w:val="18"/>
        <w:szCs w:val="20"/>
      </w:rPr>
      <w:instrText xml:space="preserve"> DOCPROPERTY "SWDocID" </w:instrText>
    </w:r>
    <w:r>
      <w:rPr>
        <w:b/>
        <w:caps/>
        <w:sz w:val="18"/>
        <w:szCs w:val="20"/>
      </w:rPr>
      <w:fldChar w:fldCharType="separate"/>
    </w:r>
    <w:r>
      <w:rPr>
        <w:b/>
        <w:caps/>
        <w:sz w:val="18"/>
        <w:szCs w:val="20"/>
      </w:rPr>
      <w:instrText>ActiveUS 179579674v.2</w:instrText>
    </w:r>
    <w:r>
      <w:rPr>
        <w:b/>
        <w:caps/>
        <w:sz w:val="18"/>
        <w:szCs w:val="20"/>
      </w:rPr>
      <w:fldChar w:fldCharType="end"/>
    </w:r>
    <w:r>
      <w:rPr>
        <w:b/>
        <w:caps/>
        <w:sz w:val="18"/>
        <w:szCs w:val="20"/>
      </w:rPr>
      <w:instrText xml:space="preserve">" "" </w:instrText>
    </w:r>
    <w:r>
      <w:rPr>
        <w:b/>
        <w:caps/>
        <w:sz w:val="18"/>
        <w:szCs w:val="20"/>
      </w:rPr>
      <w:fldChar w:fldCharType="separate"/>
    </w:r>
    <w:r>
      <w:rPr>
        <w:b/>
        <w:caps/>
        <w:sz w:val="18"/>
        <w:szCs w:val="20"/>
      </w:rPr>
      <w:t>ActiveUS 179579674v.2</w:t>
    </w:r>
    <w:r>
      <w:rPr>
        <w:b/>
        <w:cap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CDB" w:rsidRDefault="00055CDB">
      <w:r>
        <w:separator/>
      </w:r>
    </w:p>
  </w:footnote>
  <w:footnote w:type="continuationSeparator" w:id="0">
    <w:p w:rsidR="00055CDB" w:rsidRDefault="0005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02707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3600"/>
        </w:tabs>
        <w:ind w:left="3600" w:hanging="720"/>
      </w:pPr>
      <w:rPr>
        <w:rFonts w:hint="default"/>
      </w:r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2880"/>
        </w:tabs>
        <w:ind w:left="2880" w:hanging="720"/>
      </w:pPr>
      <w:rPr>
        <w:rFonts w:hint="default"/>
      </w:r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2160"/>
        </w:tabs>
        <w:ind w:left="2160" w:hanging="72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1440"/>
        </w:tabs>
        <w:ind w:left="1440" w:hanging="720"/>
      </w:pPr>
      <w:rPr>
        <w:rFonts w:hint="default"/>
      </w:r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720"/>
        </w:tabs>
        <w:ind w:left="720" w:hanging="720"/>
      </w:pPr>
      <w:rPr>
        <w:rFonts w:hint="default"/>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D2751FB"/>
    <w:multiLevelType w:val="multilevel"/>
    <w:tmpl w:val="0D2751FB"/>
    <w:lvl w:ilvl="0">
      <w:start w:val="1"/>
      <w:numFmt w:val="decimal"/>
      <w:pStyle w:val="Heading1"/>
      <w:lvlText w:val="%1."/>
      <w:lvlJc w:val="left"/>
      <w:pPr>
        <w:tabs>
          <w:tab w:val="left" w:pos="360"/>
        </w:tabs>
        <w:ind w:left="0" w:firstLine="720"/>
      </w:pPr>
      <w:rPr>
        <w:b w:val="0"/>
        <w:i w:val="0"/>
        <w:caps w:val="0"/>
        <w:strike w:val="0"/>
        <w:dstrike w:val="0"/>
        <w:vanish w:val="0"/>
        <w:color w:val="auto"/>
        <w:u w:val="none"/>
        <w:vertAlign w:val="baseline"/>
        <w14:shadow w14:blurRad="0" w14:dist="0" w14:dir="0" w14:sx="0" w14:sy="0" w14:kx="0" w14:ky="0" w14:algn="none">
          <w14:srgbClr w14:val="000000"/>
        </w14:shadow>
      </w:rPr>
    </w:lvl>
    <w:lvl w:ilvl="1">
      <w:start w:val="1"/>
      <w:numFmt w:val="lowerLetter"/>
      <w:pStyle w:val="Heading2"/>
      <w:lvlText w:val="(%2)"/>
      <w:lvlJc w:val="left"/>
      <w:pPr>
        <w:tabs>
          <w:tab w:val="left" w:pos="1800"/>
        </w:tabs>
        <w:ind w:left="720" w:firstLine="1440"/>
      </w:pPr>
      <w:rPr>
        <w:b w:val="0"/>
        <w:i w:val="0"/>
        <w:caps w:val="0"/>
        <w:strike w:val="0"/>
        <w:dstrike w:val="0"/>
        <w:vanish w:val="0"/>
        <w:color w:val="auto"/>
        <w:u w:val="none"/>
        <w:vertAlign w:val="baseline"/>
        <w14:shadow w14:blurRad="0" w14:dist="0" w14:dir="0" w14:sx="0" w14:sy="0" w14:kx="0" w14:ky="0" w14:algn="none">
          <w14:srgbClr w14:val="000000"/>
        </w14:shadow>
      </w:rPr>
    </w:lvl>
    <w:lvl w:ilvl="2">
      <w:start w:val="1"/>
      <w:numFmt w:val="none"/>
      <w:pStyle w:val="Heading3"/>
      <w:suff w:val="nothing"/>
      <w:lvlText w:val=""/>
      <w:lvlJc w:val="left"/>
      <w:pPr>
        <w:tabs>
          <w:tab w:val="left" w:pos="25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3">
      <w:start w:val="1"/>
      <w:numFmt w:val="none"/>
      <w:pStyle w:val="Heading4"/>
      <w:suff w:val="nothing"/>
      <w:lvlText w:val=""/>
      <w:lvlJc w:val="left"/>
      <w:pPr>
        <w:tabs>
          <w:tab w:val="left" w:pos="32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4">
      <w:start w:val="1"/>
      <w:numFmt w:val="none"/>
      <w:pStyle w:val="Heading5"/>
      <w:suff w:val="nothing"/>
      <w:lvlText w:val=""/>
      <w:lvlJc w:val="left"/>
      <w:pPr>
        <w:tabs>
          <w:tab w:val="left" w:pos="396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5">
      <w:start w:val="1"/>
      <w:numFmt w:val="none"/>
      <w:pStyle w:val="Heading6"/>
      <w:suff w:val="nothing"/>
      <w:lvlText w:val=""/>
      <w:lvlJc w:val="left"/>
      <w:pPr>
        <w:tabs>
          <w:tab w:val="left" w:pos="468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6">
      <w:start w:val="1"/>
      <w:numFmt w:val="none"/>
      <w:pStyle w:val="Heading7"/>
      <w:suff w:val="nothing"/>
      <w:lvlText w:val=""/>
      <w:lvlJc w:val="left"/>
      <w:pPr>
        <w:tabs>
          <w:tab w:val="left" w:pos="540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7">
      <w:start w:val="1"/>
      <w:numFmt w:val="none"/>
      <w:pStyle w:val="Heading8"/>
      <w:suff w:val="nothing"/>
      <w:lvlText w:val=""/>
      <w:lvlJc w:val="left"/>
      <w:pPr>
        <w:tabs>
          <w:tab w:val="left" w:pos="61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8">
      <w:start w:val="1"/>
      <w:numFmt w:val="none"/>
      <w:pStyle w:val="Heading9"/>
      <w:suff w:val="nothing"/>
      <w:lvlText w:val=""/>
      <w:lvlJc w:val="left"/>
      <w:pPr>
        <w:tabs>
          <w:tab w:val="left" w:pos="68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abstractNum>
  <w:abstractNum w:abstractNumId="11" w15:restartNumberingAfterBreak="0">
    <w:nsid w:val="1F45531B"/>
    <w:multiLevelType w:val="multilevel"/>
    <w:tmpl w:val="1F45531B"/>
    <w:lvl w:ilvl="0">
      <w:start w:val="1"/>
      <w:numFmt w:val="upperLetter"/>
      <w:pStyle w:val="UKRecitals"/>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694C52D2"/>
    <w:multiLevelType w:val="multilevel"/>
    <w:tmpl w:val="694C52D2"/>
    <w:lvl w:ilvl="0">
      <w:start w:val="1"/>
      <w:numFmt w:val="decimal"/>
      <w:pStyle w:val="UKParties"/>
      <w:lvlText w:val="(%1)"/>
      <w:lvlJc w:val="left"/>
      <w:pPr>
        <w:tabs>
          <w:tab w:val="left" w:pos="720"/>
        </w:tabs>
        <w:ind w:left="720" w:hanging="720"/>
      </w:pPr>
      <w:rPr>
        <w:rFonts w:ascii="Times New Roman" w:hAnsi="Times New Roman" w:hint="default"/>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779B"/>
    <w:rsid w:val="00014F0F"/>
    <w:rsid w:val="00027071"/>
    <w:rsid w:val="00055CDB"/>
    <w:rsid w:val="00060745"/>
    <w:rsid w:val="0006380F"/>
    <w:rsid w:val="000F167D"/>
    <w:rsid w:val="00165E88"/>
    <w:rsid w:val="001B43E5"/>
    <w:rsid w:val="0020496A"/>
    <w:rsid w:val="0020656D"/>
    <w:rsid w:val="00215634"/>
    <w:rsid w:val="002A02AD"/>
    <w:rsid w:val="002B34E0"/>
    <w:rsid w:val="002F5559"/>
    <w:rsid w:val="00301D8C"/>
    <w:rsid w:val="00302EA1"/>
    <w:rsid w:val="003117EE"/>
    <w:rsid w:val="003141DC"/>
    <w:rsid w:val="0035445F"/>
    <w:rsid w:val="00364C0C"/>
    <w:rsid w:val="00387EF4"/>
    <w:rsid w:val="003C3D17"/>
    <w:rsid w:val="00427511"/>
    <w:rsid w:val="00447F03"/>
    <w:rsid w:val="00453D89"/>
    <w:rsid w:val="004704CC"/>
    <w:rsid w:val="0048779B"/>
    <w:rsid w:val="004A41F6"/>
    <w:rsid w:val="005018DD"/>
    <w:rsid w:val="005B1696"/>
    <w:rsid w:val="00635980"/>
    <w:rsid w:val="00671F9E"/>
    <w:rsid w:val="006E0995"/>
    <w:rsid w:val="006E52CA"/>
    <w:rsid w:val="007027D0"/>
    <w:rsid w:val="00782545"/>
    <w:rsid w:val="00787123"/>
    <w:rsid w:val="008175DF"/>
    <w:rsid w:val="00856051"/>
    <w:rsid w:val="00891335"/>
    <w:rsid w:val="00893F72"/>
    <w:rsid w:val="008C2B9A"/>
    <w:rsid w:val="008C6BEE"/>
    <w:rsid w:val="009468B2"/>
    <w:rsid w:val="00953C01"/>
    <w:rsid w:val="00957FD5"/>
    <w:rsid w:val="00963332"/>
    <w:rsid w:val="00980B5E"/>
    <w:rsid w:val="0098470D"/>
    <w:rsid w:val="009F079F"/>
    <w:rsid w:val="00A02AD2"/>
    <w:rsid w:val="00A051E1"/>
    <w:rsid w:val="00AA4D7E"/>
    <w:rsid w:val="00AB1697"/>
    <w:rsid w:val="00BD01C6"/>
    <w:rsid w:val="00C02B4E"/>
    <w:rsid w:val="00C2095F"/>
    <w:rsid w:val="00C975A1"/>
    <w:rsid w:val="00CA1F86"/>
    <w:rsid w:val="00CF0675"/>
    <w:rsid w:val="00CF3197"/>
    <w:rsid w:val="00CF7F51"/>
    <w:rsid w:val="00D071E3"/>
    <w:rsid w:val="00D2772A"/>
    <w:rsid w:val="00DB04BB"/>
    <w:rsid w:val="00DE15D0"/>
    <w:rsid w:val="00E044DD"/>
    <w:rsid w:val="00E35CB7"/>
    <w:rsid w:val="00E37116"/>
    <w:rsid w:val="00E4320E"/>
    <w:rsid w:val="00E43A9B"/>
    <w:rsid w:val="00E62DA7"/>
    <w:rsid w:val="00E84D88"/>
    <w:rsid w:val="00E87781"/>
    <w:rsid w:val="00F07A38"/>
    <w:rsid w:val="00F41506"/>
    <w:rsid w:val="00F547D0"/>
    <w:rsid w:val="00F9156E"/>
    <w:rsid w:val="00FB4C55"/>
    <w:rsid w:val="00FC5963"/>
    <w:rsid w:val="44BE37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51984B9"/>
  <w15:docId w15:val="{383178B7-D7CC-4B2E-8766-8FF0AC2D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Closing" w:uiPriority="99"/>
    <w:lsdException w:name="Signature" w:uiPriority="34" w:qFormat="1"/>
    <w:lsdException w:name="Default Paragraph Font" w:semiHidden="1" w:uiPriority="1" w:unhideWhenUsed="1"/>
    <w:lsdException w:name="Subtitle" w:qFormat="1"/>
    <w:lsdException w:name="Body Text First Indent 2" w:qFormat="1"/>
    <w:lsdException w:name="Body Text Indent 2"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numPr>
        <w:numId w:val="1"/>
      </w:numPr>
      <w:tabs>
        <w:tab w:val="clear" w:pos="360"/>
      </w:tabs>
      <w:spacing w:after="240"/>
      <w:outlineLvl w:val="0"/>
    </w:pPr>
  </w:style>
  <w:style w:type="paragraph" w:styleId="Heading2">
    <w:name w:val="heading 2"/>
    <w:basedOn w:val="Normal"/>
    <w:next w:val="Normal"/>
    <w:qFormat/>
    <w:pPr>
      <w:numPr>
        <w:ilvl w:val="1"/>
        <w:numId w:val="1"/>
      </w:numPr>
      <w:tabs>
        <w:tab w:val="clear" w:pos="1800"/>
      </w:tabs>
      <w:spacing w:after="240"/>
      <w:ind w:left="0"/>
      <w:outlineLvl w:val="1"/>
    </w:pPr>
  </w:style>
  <w:style w:type="paragraph" w:styleId="Heading3">
    <w:name w:val="heading 3"/>
    <w:basedOn w:val="Normal"/>
    <w:next w:val="BodyText"/>
    <w:qFormat/>
    <w:pPr>
      <w:numPr>
        <w:ilvl w:val="2"/>
        <w:numId w:val="1"/>
      </w:numPr>
      <w:tabs>
        <w:tab w:val="clear" w:pos="2520"/>
      </w:tabs>
      <w:spacing w:after="240"/>
      <w:ind w:left="0"/>
      <w:outlineLvl w:val="2"/>
    </w:pPr>
  </w:style>
  <w:style w:type="paragraph" w:styleId="Heading4">
    <w:name w:val="heading 4"/>
    <w:basedOn w:val="Normal"/>
    <w:next w:val="BodyText"/>
    <w:qFormat/>
    <w:pPr>
      <w:numPr>
        <w:ilvl w:val="3"/>
        <w:numId w:val="1"/>
      </w:numPr>
      <w:tabs>
        <w:tab w:val="clear" w:pos="3240"/>
      </w:tabs>
      <w:spacing w:after="240"/>
      <w:ind w:left="0"/>
      <w:outlineLvl w:val="3"/>
    </w:pPr>
  </w:style>
  <w:style w:type="paragraph" w:styleId="Heading5">
    <w:name w:val="heading 5"/>
    <w:basedOn w:val="Normal"/>
    <w:next w:val="BodyText"/>
    <w:qFormat/>
    <w:pPr>
      <w:numPr>
        <w:ilvl w:val="4"/>
        <w:numId w:val="1"/>
      </w:numPr>
      <w:tabs>
        <w:tab w:val="clear" w:pos="3960"/>
      </w:tabs>
      <w:spacing w:after="240"/>
      <w:ind w:left="0"/>
      <w:outlineLvl w:val="4"/>
    </w:pPr>
  </w:style>
  <w:style w:type="paragraph" w:styleId="Heading6">
    <w:name w:val="heading 6"/>
    <w:basedOn w:val="Normal"/>
    <w:next w:val="BodyText"/>
    <w:qFormat/>
    <w:pPr>
      <w:numPr>
        <w:ilvl w:val="5"/>
        <w:numId w:val="1"/>
      </w:numPr>
      <w:tabs>
        <w:tab w:val="clear" w:pos="4680"/>
      </w:tabs>
      <w:spacing w:after="240"/>
      <w:ind w:left="0"/>
      <w:outlineLvl w:val="5"/>
    </w:pPr>
  </w:style>
  <w:style w:type="paragraph" w:styleId="Heading7">
    <w:name w:val="heading 7"/>
    <w:basedOn w:val="Normal"/>
    <w:next w:val="BodyText"/>
    <w:qFormat/>
    <w:pPr>
      <w:numPr>
        <w:ilvl w:val="6"/>
        <w:numId w:val="1"/>
      </w:numPr>
      <w:tabs>
        <w:tab w:val="clear" w:pos="5400"/>
      </w:tabs>
      <w:spacing w:after="240"/>
      <w:ind w:left="0"/>
      <w:outlineLvl w:val="6"/>
    </w:pPr>
  </w:style>
  <w:style w:type="paragraph" w:styleId="Heading8">
    <w:name w:val="heading 8"/>
    <w:basedOn w:val="Normal"/>
    <w:next w:val="BodyText"/>
    <w:qFormat/>
    <w:pPr>
      <w:numPr>
        <w:ilvl w:val="7"/>
        <w:numId w:val="1"/>
      </w:numPr>
      <w:tabs>
        <w:tab w:val="clear" w:pos="6120"/>
      </w:tabs>
      <w:spacing w:after="240"/>
      <w:ind w:left="0"/>
      <w:outlineLvl w:val="7"/>
    </w:pPr>
  </w:style>
  <w:style w:type="paragraph" w:styleId="Heading9">
    <w:name w:val="heading 9"/>
    <w:basedOn w:val="Normal"/>
    <w:next w:val="BodyText"/>
    <w:qFormat/>
    <w:pPr>
      <w:numPr>
        <w:ilvl w:val="8"/>
        <w:numId w:val="1"/>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BalloonText">
    <w:name w:val="Balloon Text"/>
    <w:basedOn w:val="Normal"/>
    <w:link w:val="BalloonTextChar"/>
    <w:semiHidden/>
    <w:unhideWhenUsed/>
    <w:rPr>
      <w:rFonts w:ascii="Segoe UI" w:hAnsi="Segoe UI" w:cs="Segoe UI"/>
      <w:sz w:val="18"/>
      <w:szCs w:val="18"/>
    </w:rPr>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FirstIndent">
    <w:name w:val="Body Text First Indent"/>
    <w:basedOn w:val="Normal"/>
    <w:link w:val="BodyTextFirstIndentChar"/>
    <w:pPr>
      <w:spacing w:after="240"/>
      <w:ind w:firstLine="720"/>
    </w:pPr>
  </w:style>
  <w:style w:type="paragraph" w:styleId="BodyTextIndent">
    <w:name w:val="Body Text Indent"/>
    <w:basedOn w:val="Normal"/>
    <w:pPr>
      <w:spacing w:after="240"/>
      <w:ind w:left="720"/>
    </w:pPr>
  </w:style>
  <w:style w:type="paragraph" w:styleId="BodyTextFirstIndent2">
    <w:name w:val="Body Text First Indent 2"/>
    <w:basedOn w:val="BodyTextIndent"/>
    <w:qFormat/>
    <w:pPr>
      <w:spacing w:after="0" w:line="480" w:lineRule="auto"/>
      <w:ind w:left="0" w:firstLine="720"/>
    </w:pPr>
  </w:style>
  <w:style w:type="paragraph" w:styleId="BodyTextIndent2">
    <w:name w:val="Body Text Indent 2"/>
    <w:basedOn w:val="Normal"/>
    <w:qFormat/>
    <w:pPr>
      <w:spacing w:line="480" w:lineRule="auto"/>
      <w:ind w:left="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round" w:hAnchor="page" w:xAlign="center" w:yAlign="bottom"/>
      <w:ind w:left="2880"/>
    </w:pPr>
  </w:style>
  <w:style w:type="paragraph" w:styleId="EnvelopeReturn">
    <w:name w:val="envelope return"/>
    <w:basedOn w:val="Normal"/>
  </w:style>
  <w:style w:type="paragraph" w:styleId="Footer">
    <w:name w:val="footer"/>
    <w:basedOn w:val="Normal"/>
    <w:link w:val="FooterChar"/>
    <w:pPr>
      <w:tabs>
        <w:tab w:val="center" w:pos="4680"/>
        <w:tab w:val="right" w:pos="9360"/>
      </w:tabs>
    </w:pPr>
  </w:style>
  <w:style w:type="paragraph" w:styleId="FootnoteText">
    <w:name w:val="footnote text"/>
    <w:basedOn w:val="Normal"/>
    <w:semiHidden/>
    <w:pPr>
      <w:keepLines/>
      <w:spacing w:line="200" w:lineRule="exact"/>
    </w:pPr>
    <w:rPr>
      <w:sz w:val="20"/>
    </w:rPr>
  </w:style>
  <w:style w:type="paragraph" w:styleId="Header">
    <w:name w:val="header"/>
    <w:basedOn w:val="Normal"/>
    <w:pPr>
      <w:tabs>
        <w:tab w:val="center" w:pos="4680"/>
        <w:tab w:val="right" w:pos="9360"/>
      </w:tabs>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Index1">
    <w:name w:val="index 1"/>
    <w:basedOn w:val="Normal"/>
    <w:next w:val="Normal"/>
    <w:semiHidden/>
    <w:pPr>
      <w:ind w:left="240" w:hanging="240"/>
    </w:pPr>
  </w:style>
  <w:style w:type="paragraph" w:styleId="Index2">
    <w:name w:val="index 2"/>
    <w:basedOn w:val="Normal"/>
    <w:next w:val="Normal"/>
    <w:semiHidden/>
    <w:pPr>
      <w:ind w:left="480" w:hanging="240"/>
    </w:pPr>
  </w:style>
  <w:style w:type="paragraph" w:styleId="Index3">
    <w:name w:val="index 3"/>
    <w:basedOn w:val="Normal"/>
    <w:next w:val="Normal"/>
    <w:semiHidden/>
    <w:pPr>
      <w:ind w:left="720" w:hanging="240"/>
    </w:pPr>
  </w:style>
  <w:style w:type="paragraph" w:styleId="Index4">
    <w:name w:val="index 4"/>
    <w:basedOn w:val="Normal"/>
    <w:next w:val="Normal"/>
    <w:semiHidden/>
    <w:pPr>
      <w:ind w:left="960" w:hanging="240"/>
    </w:pPr>
  </w:style>
  <w:style w:type="paragraph" w:styleId="Index5">
    <w:name w:val="index 5"/>
    <w:basedOn w:val="Normal"/>
    <w:next w:val="Normal"/>
    <w:semiHidden/>
    <w:pPr>
      <w:ind w:left="1200" w:hanging="240"/>
    </w:pPr>
  </w:style>
  <w:style w:type="paragraph" w:styleId="Index6">
    <w:name w:val="index 6"/>
    <w:basedOn w:val="Normal"/>
    <w:next w:val="Normal"/>
    <w:semiHidden/>
    <w:pPr>
      <w:ind w:left="1440" w:hanging="240"/>
    </w:pPr>
  </w:style>
  <w:style w:type="paragraph" w:styleId="Index7">
    <w:name w:val="index 7"/>
    <w:basedOn w:val="Normal"/>
    <w:next w:val="Normal"/>
    <w:semiHidden/>
    <w:pPr>
      <w:ind w:left="1680" w:hanging="240"/>
    </w:pPr>
  </w:style>
  <w:style w:type="paragraph" w:styleId="Index8">
    <w:name w:val="index 8"/>
    <w:basedOn w:val="Normal"/>
    <w:next w:val="Normal"/>
    <w:semiHidden/>
    <w:pPr>
      <w:ind w:left="1920" w:hanging="240"/>
    </w:pPr>
  </w:style>
  <w:style w:type="paragraph" w:styleId="Index9">
    <w:name w:val="index 9"/>
    <w:basedOn w:val="Normal"/>
    <w:next w:val="Normal"/>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spacing w:after="240"/>
      <w:ind w:left="360" w:hanging="360"/>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
    <w:name w:val="List Bullet"/>
    <w:basedOn w:val="Normal"/>
    <w:pPr>
      <w:numPr>
        <w:numId w:val="2"/>
      </w:numPr>
      <w:spacing w:after="240"/>
    </w:pPr>
  </w:style>
  <w:style w:type="paragraph" w:styleId="ListBullet2">
    <w:name w:val="List Bullet 2"/>
    <w:basedOn w:val="Normal"/>
    <w:pPr>
      <w:numPr>
        <w:numId w:val="3"/>
      </w:numPr>
      <w:spacing w:after="240"/>
    </w:pPr>
  </w:style>
  <w:style w:type="paragraph" w:styleId="ListBullet3">
    <w:name w:val="List Bullet 3"/>
    <w:basedOn w:val="Normal"/>
    <w:pPr>
      <w:numPr>
        <w:numId w:val="4"/>
      </w:numPr>
    </w:pPr>
  </w:style>
  <w:style w:type="paragraph" w:styleId="ListBullet4">
    <w:name w:val="List Bullet 4"/>
    <w:basedOn w:val="Normal"/>
    <w:pPr>
      <w:numPr>
        <w:numId w:val="5"/>
      </w:numPr>
      <w:spacing w:after="240"/>
    </w:pPr>
  </w:style>
  <w:style w:type="paragraph" w:styleId="ListBullet5">
    <w:name w:val="List Bullet 5"/>
    <w:basedOn w:val="Normal"/>
    <w:pPr>
      <w:numPr>
        <w:numId w:val="6"/>
      </w:numPr>
      <w:spacing w:after="240"/>
    </w:pPr>
  </w:style>
  <w:style w:type="paragraph" w:styleId="ListContinue">
    <w:name w:val="List Continue"/>
    <w:basedOn w:val="Normal"/>
    <w:pPr>
      <w:spacing w:after="240"/>
      <w:ind w:left="720"/>
    </w:pPr>
  </w:style>
  <w:style w:type="paragraph" w:styleId="ListContinue2">
    <w:name w:val="List Continue 2"/>
    <w:basedOn w:val="Normal"/>
    <w:pPr>
      <w:spacing w:after="240"/>
      <w:ind w:left="1440"/>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styleId="ListNumber">
    <w:name w:val="List Number"/>
    <w:basedOn w:val="Normal"/>
    <w:pPr>
      <w:numPr>
        <w:numId w:val="7"/>
      </w:numPr>
      <w:spacing w:after="240"/>
    </w:pPr>
  </w:style>
  <w:style w:type="paragraph" w:styleId="ListNumber2">
    <w:name w:val="List Number 2"/>
    <w:basedOn w:val="Normal"/>
    <w:pPr>
      <w:numPr>
        <w:numId w:val="8"/>
      </w:numPr>
      <w:spacing w:after="240"/>
    </w:pPr>
  </w:style>
  <w:style w:type="paragraph" w:styleId="ListNumber3">
    <w:name w:val="List Number 3"/>
    <w:basedOn w:val="Normal"/>
    <w:pPr>
      <w:numPr>
        <w:numId w:val="9"/>
      </w:numPr>
      <w:spacing w:after="240"/>
    </w:pPr>
  </w:style>
  <w:style w:type="paragraph" w:styleId="ListNumber4">
    <w:name w:val="List Number 4"/>
    <w:basedOn w:val="Normal"/>
    <w:pPr>
      <w:numPr>
        <w:numId w:val="10"/>
      </w:numPr>
      <w:spacing w:after="240"/>
    </w:pPr>
  </w:style>
  <w:style w:type="paragraph" w:styleId="ListNumber5">
    <w:name w:val="List Number 5"/>
    <w:basedOn w:val="Normal"/>
    <w:pPr>
      <w:numPr>
        <w:numId w:val="11"/>
      </w:numPr>
      <w:spacing w:after="24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pPr>
      <w:keepNext/>
      <w:spacing w:after="240"/>
      <w:jc w:val="center"/>
    </w:p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semiHidden/>
    <w:pPr>
      <w:tabs>
        <w:tab w:val="left" w:pos="720"/>
        <w:tab w:val="right" w:leader="dot" w:pos="9360"/>
      </w:tabs>
      <w:spacing w:before="240"/>
      <w:ind w:left="720" w:right="475" w:hanging="720"/>
    </w:pPr>
  </w:style>
  <w:style w:type="paragraph" w:styleId="TOC2">
    <w:name w:val="toc 2"/>
    <w:basedOn w:val="Normal"/>
    <w:next w:val="Normal"/>
    <w:semiHidden/>
    <w:pPr>
      <w:tabs>
        <w:tab w:val="left" w:pos="1440"/>
        <w:tab w:val="right" w:leader="dot" w:pos="9360"/>
      </w:tabs>
      <w:ind w:left="1440" w:hanging="720"/>
    </w:pPr>
  </w:style>
  <w:style w:type="paragraph" w:styleId="TOC3">
    <w:name w:val="toc 3"/>
    <w:basedOn w:val="Normal"/>
    <w:next w:val="Normal"/>
    <w:semiHidden/>
    <w:pPr>
      <w:tabs>
        <w:tab w:val="left" w:pos="2160"/>
        <w:tab w:val="right" w:leader="dot" w:pos="9360"/>
      </w:tabs>
      <w:ind w:left="2160" w:hanging="720"/>
    </w:pPr>
  </w:style>
  <w:style w:type="paragraph" w:styleId="TOC4">
    <w:name w:val="toc 4"/>
    <w:basedOn w:val="Normal"/>
    <w:next w:val="Normal"/>
    <w:semiHidden/>
    <w:pPr>
      <w:tabs>
        <w:tab w:val="left" w:pos="1900"/>
        <w:tab w:val="right" w:leader="dot" w:pos="9360"/>
      </w:tabs>
      <w:ind w:left="1900" w:hanging="46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character" w:styleId="CommentReference">
    <w:name w:val="annotation reference"/>
    <w:basedOn w:val="DefaultParagraphFont"/>
    <w:semiHidden/>
    <w:rPr>
      <w:sz w:val="16"/>
      <w:szCs w:val="16"/>
    </w:r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TMLAcronym">
    <w:name w:val="HTML Acronym"/>
    <w:basedOn w:val="DefaultParagraphFont"/>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character" w:styleId="LineNumber">
    <w:name w:val="line number"/>
    <w:basedOn w:val="DefaultParagraphFont"/>
  </w:style>
  <w:style w:type="character" w:styleId="PageNumber">
    <w:name w:val="page number"/>
    <w:basedOn w:val="DefaultParagraphFont"/>
  </w:style>
  <w:style w:type="character" w:styleId="Strong">
    <w:name w:val="Strong"/>
    <w:basedOn w:val="DefaultParagraphFont"/>
    <w:qFormat/>
    <w:rPr>
      <w:b/>
      <w:bCs/>
    </w:rPr>
  </w:style>
  <w:style w:type="character" w:customStyle="1" w:styleId="ParaNum">
    <w:name w:val="ParaNum"/>
    <w:basedOn w:val="DefaultParagraphFont"/>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paragraph" w:customStyle="1" w:styleId="ListContinue9">
    <w:name w:val="List Continue 9"/>
    <w:basedOn w:val="Normal"/>
    <w:pPr>
      <w:spacing w:after="240"/>
      <w:ind w:left="6480"/>
    </w:pPr>
  </w:style>
  <w:style w:type="paragraph" w:customStyle="1" w:styleId="SubtitleCentered">
    <w:name w:val="Subtitle Centered"/>
    <w:basedOn w:val="Normal"/>
    <w:pPr>
      <w:keepNext/>
      <w:spacing w:after="240"/>
      <w:jc w:val="center"/>
    </w:p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12"/>
      </w:numPr>
      <w:spacing w:after="240"/>
      <w:jc w:val="both"/>
    </w:pPr>
  </w:style>
  <w:style w:type="paragraph" w:customStyle="1" w:styleId="UKRecitals">
    <w:name w:val="UK Recitals"/>
    <w:basedOn w:val="Normal"/>
    <w:pPr>
      <w:widowControl w:val="0"/>
      <w:numPr>
        <w:numId w:val="13"/>
      </w:numPr>
      <w:spacing w:after="240"/>
      <w:jc w:val="both"/>
    </w:pPr>
  </w:style>
  <w:style w:type="character" w:customStyle="1" w:styleId="TitleChar">
    <w:name w:val="Title Char"/>
    <w:basedOn w:val="DefaultParagraphFont"/>
    <w:link w:val="Title"/>
    <w:rPr>
      <w:sz w:val="24"/>
      <w:szCs w:val="24"/>
    </w:rPr>
  </w:style>
  <w:style w:type="character" w:customStyle="1" w:styleId="ClosingChar">
    <w:name w:val="Closing Char"/>
    <w:basedOn w:val="DefaultParagraphFont"/>
    <w:link w:val="Closing"/>
    <w:uiPriority w:val="99"/>
    <w:rPr>
      <w:sz w:val="24"/>
      <w:szCs w:val="24"/>
    </w:rPr>
  </w:style>
  <w:style w:type="character" w:customStyle="1" w:styleId="SignatureChar">
    <w:name w:val="Signature Char"/>
    <w:basedOn w:val="DefaultParagraphFont"/>
    <w:link w:val="Signature"/>
    <w:uiPriority w:val="34"/>
    <w:rPr>
      <w:sz w:val="24"/>
      <w:szCs w:val="24"/>
    </w:rPr>
  </w:style>
  <w:style w:type="character" w:customStyle="1" w:styleId="BodyTextFirstIndentChar">
    <w:name w:val="Body Text First Indent Char"/>
    <w:basedOn w:val="DefaultParagraphFont"/>
    <w:link w:val="BodyTextFirstIndent"/>
    <w:rPr>
      <w:sz w:val="24"/>
      <w:szCs w:val="24"/>
    </w:rPr>
  </w:style>
  <w:style w:type="character" w:customStyle="1" w:styleId="FooterChar">
    <w:name w:val="Footer Char"/>
    <w:basedOn w:val="DefaultParagraphFont"/>
    <w:link w:val="Footer"/>
    <w:rPr>
      <w:sz w:val="24"/>
      <w:szCs w:val="24"/>
    </w:rPr>
  </w:style>
  <w:style w:type="character" w:customStyle="1" w:styleId="BalloonTextChar">
    <w:name w:val="Balloon Text Char"/>
    <w:basedOn w:val="DefaultParagraphFont"/>
    <w:link w:val="BalloonText"/>
    <w:semiHidden/>
    <w:rPr>
      <w:rFonts w:ascii="Segoe UI" w:hAnsi="Segoe UI" w:cs="Segoe UI"/>
      <w:sz w:val="18"/>
      <w:szCs w:val="18"/>
    </w:rPr>
  </w:style>
  <w:style w:type="table" w:styleId="TableGrid">
    <w:name w:val="Table Grid"/>
    <w:rsid w:val="00C02B4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Milind Borkar</dc:creator>
  <cp:lastModifiedBy>User</cp:lastModifiedBy>
  <cp:revision>11</cp:revision>
  <cp:lastPrinted>2020-09-11T20:59:00Z</cp:lastPrinted>
  <dcterms:created xsi:type="dcterms:W3CDTF">2020-10-28T23:10:00Z</dcterms:created>
  <dcterms:modified xsi:type="dcterms:W3CDTF">2026-01-17T11:08:00Z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ActiveUS 179579674v.2</vt:lpwstr>
  </property>
  <property fmtid="{D5CDD505-2E9C-101B-9397-08002B2CF9AE}" pid="3" name="KSOProductBuildVer">
    <vt:lpwstr>1033-11.2.0.9747</vt:lpwstr>
  </property>
</Properties>
</file>